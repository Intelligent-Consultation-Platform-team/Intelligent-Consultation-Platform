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25BD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智能问诊平台测试报告</w:t>
      </w:r>
    </w:p>
    <w:p w14:paraId="6E44AC8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一、测试概述</w:t>
      </w:r>
      <w:bookmarkEnd w:id="0"/>
    </w:p>
    <w:p w14:paraId="52F07A9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测试目的</w:t>
      </w:r>
      <w:bookmarkEnd w:id="1"/>
    </w:p>
    <w:p w14:paraId="1FDBE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本次测试针对智能问诊平台开展专项功能验证测试，聚焦系统当前存在的核心异常问题，精准排查功能失效、数据加载异常、接口调用失败等各类缺陷，重点验证并定位以下问题：</w:t>
      </w:r>
    </w:p>
    <w:p w14:paraId="232FAA5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用户管理模块全部功能失效，无法完成用户删除、用户查找操作</w:t>
      </w:r>
    </w:p>
    <w:p w14:paraId="6524500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科室管理模块异常，无法正常加载、显示科室数据</w:t>
      </w:r>
    </w:p>
    <w:p w14:paraId="447C317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系统首页功能缺失，无法正常展示平台公告内容</w:t>
      </w:r>
    </w:p>
    <w:p w14:paraId="5EFC509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AI问诊模块缺陷，无历史会话记录展示功能</w:t>
      </w:r>
    </w:p>
    <w:p w14:paraId="0EB11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通过系统化测试定位问题根源，为后续功能修复、系统优化提供精准依据，保障平台各项业务功能正常运行。</w:t>
      </w:r>
    </w:p>
    <w:p w14:paraId="0110C6C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测试范围</w:t>
      </w:r>
      <w:bookmarkEnd w:id="2"/>
    </w:p>
    <w:p w14:paraId="59569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本次测试覆盖平台四大核心功能模块，对应前端页面文件如下：</w:t>
      </w:r>
    </w:p>
    <w:p w14:paraId="5E589D6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用户管理模块（Admin.vue）</w:t>
      </w:r>
    </w:p>
    <w:p w14:paraId="7DA5AC3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科室管理模块（Office.vue）</w:t>
      </w:r>
    </w:p>
    <w:p w14:paraId="17FAFDD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系统首页模块（Home.vue）</w:t>
      </w:r>
    </w:p>
    <w:p w14:paraId="07CBC0F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AI问诊历史模块（history.vue）</w:t>
      </w:r>
    </w:p>
    <w:p w14:paraId="3022E23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测试环境</w:t>
      </w:r>
      <w:bookmarkEnd w:id="3"/>
    </w:p>
    <w:p w14:paraId="31E5C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本次测试基于平台正式开发环境开展，软硬件及技术环境配置如下：</w:t>
      </w:r>
    </w:p>
    <w:p w14:paraId="7DCD131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前端框架：Vue 3 + Element Plus</w:t>
      </w:r>
    </w:p>
    <w:p w14:paraId="377E53B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后端框架：Spring Boot 3.5 + MyBatis-Flex</w:t>
      </w:r>
    </w:p>
    <w:p w14:paraId="233A44E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8.0</w:t>
      </w:r>
    </w:p>
    <w:p w14:paraId="21E0C95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二、测试结果</w:t>
      </w:r>
      <w:bookmarkEnd w:id="4"/>
    </w:p>
    <w:p w14:paraId="6813A45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用户管理模块测试</w:t>
      </w:r>
      <w:bookmarkEnd w:id="5"/>
    </w:p>
    <w:p w14:paraId="38228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本次针对用户管理的删除、查找、编辑核心功能进行测试，所有用例均测试失败，模块整体功能失效，详细测试结果如下：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3CB6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7B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CF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C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40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3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9B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问题分析</w:t>
            </w:r>
          </w:p>
        </w:tc>
      </w:tr>
      <w:tr w14:paraId="76F92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F9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2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进入用户管理页面，选择指定用户点击删除按钮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0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弹出删除确认框，确认后用户数据成功删除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9B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删除接口调用失败，用户数据未发生变化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3B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1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前端传递参数与后端接口接收参数不匹配，字段映射异常</w:t>
            </w:r>
          </w:p>
        </w:tc>
      </w:tr>
      <w:tr w14:paraId="53088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6F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查找用户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62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输入用户名/真实姓名关键词，点击查询按钮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D3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页面精准展示匹配条件的用户列表数据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2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查询结果为空，或展示数据与查询条件不匹配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28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A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前端搜索过滤逻辑存在漏洞，后端数据返回异常</w:t>
            </w:r>
          </w:p>
        </w:tc>
      </w:tr>
      <w:tr w14:paraId="39F99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E6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86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选择目标用户点击编辑，修改用户信息后保存提交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3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用户信息更新成功，页面同步刷新最新数据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52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编辑更新接口调用失败，用户信息无修改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4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50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后端用户信息更新接口实现存在问题，无法完成数据更新</w:t>
            </w:r>
          </w:p>
        </w:tc>
      </w:tr>
    </w:tbl>
    <w:p w14:paraId="2DF44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问题详情：</w:t>
      </w:r>
    </w:p>
    <w:p w14:paraId="0DCFB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删除用户失败</w:t>
      </w:r>
    </w:p>
    <w:p w14:paraId="063B5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前端调用接口：</w:t>
      </w:r>
      <w:r>
        <w:rPr>
          <w:rFonts w:ascii="Consolas" w:hAnsi="Consolas" w:eastAsia="Consolas" w:cs="Consolas"/>
          <w:sz w:val="22"/>
          <w:shd w:val="clear" w:fill="EFF0F1"/>
        </w:rPr>
        <w:t>api.users.remove(id)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/users/remove/${id}</w:t>
      </w:r>
      <w:r>
        <w:rPr>
          <w:rFonts w:ascii="Arial" w:hAnsi="Arial" w:eastAsia="等线" w:cs="Arial"/>
          <w:sz w:val="22"/>
        </w:rPr>
        <w:t xml:space="preserve">，前端传递的ID参数为 </w:t>
      </w:r>
      <w:r>
        <w:rPr>
          <w:rFonts w:ascii="Consolas" w:hAnsi="Consolas" w:eastAsia="Consolas" w:cs="Consolas"/>
          <w:sz w:val="22"/>
          <w:shd w:val="clear" w:fill="EFF0F1"/>
        </w:rPr>
        <w:t>item.userId</w:t>
      </w:r>
      <w:r>
        <w:rPr>
          <w:rFonts w:ascii="Arial" w:hAnsi="Arial" w:eastAsia="等线" w:cs="Arial"/>
          <w:sz w:val="22"/>
        </w:rPr>
        <w:t xml:space="preserve">；后端接口定义为 </w:t>
      </w:r>
      <w:r>
        <w:rPr>
          <w:rFonts w:ascii="Consolas" w:hAnsi="Consolas" w:eastAsia="Consolas" w:cs="Consolas"/>
          <w:sz w:val="22"/>
          <w:shd w:val="clear" w:fill="EFF0F1"/>
        </w:rPr>
        <w:t>@DeleteMapping("remove/{id}")</w:t>
      </w:r>
      <w:r>
        <w:rPr>
          <w:rFonts w:ascii="Arial" w:hAnsi="Arial" w:eastAsia="等线" w:cs="Arial"/>
          <w:sz w:val="22"/>
        </w:rPr>
        <w:t xml:space="preserve">，通过 </w:t>
      </w:r>
      <w:r>
        <w:rPr>
          <w:rFonts w:ascii="Consolas" w:hAnsi="Consolas" w:eastAsia="Consolas" w:cs="Consolas"/>
          <w:sz w:val="22"/>
          <w:shd w:val="clear" w:fill="EFF0F1"/>
        </w:rPr>
        <w:t>removeById(id)</w:t>
      </w:r>
      <w:r>
        <w:rPr>
          <w:rFonts w:ascii="Arial" w:hAnsi="Arial" w:eastAsia="等线" w:cs="Arial"/>
          <w:sz w:val="22"/>
        </w:rPr>
        <w:t xml:space="preserve"> 方法执行删除。核心问题为</w:t>
      </w:r>
      <w:r>
        <w:rPr>
          <w:rFonts w:ascii="Arial" w:hAnsi="Arial" w:eastAsia="等线" w:cs="Arial"/>
          <w:b/>
          <w:sz w:val="22"/>
        </w:rPr>
        <w:t>前后端用户ID字段映射不一致</w:t>
      </w:r>
      <w:r>
        <w:rPr>
          <w:rFonts w:ascii="Arial" w:hAnsi="Arial" w:eastAsia="等线" w:cs="Arial"/>
          <w:sz w:val="22"/>
        </w:rPr>
        <w:t xml:space="preserve">，前端取值为 </w:t>
      </w:r>
      <w:r>
        <w:rPr>
          <w:rFonts w:ascii="Consolas" w:hAnsi="Consolas" w:eastAsia="Consolas" w:cs="Consolas"/>
          <w:sz w:val="22"/>
          <w:shd w:val="clear" w:fill="EFF0F1"/>
        </w:rPr>
        <w:t>userId</w:t>
      </w:r>
      <w:r>
        <w:rPr>
          <w:rFonts w:ascii="Arial" w:hAnsi="Arial" w:eastAsia="等线" w:cs="Arial"/>
          <w:sz w:val="22"/>
        </w:rPr>
        <w:t xml:space="preserve">，后端接口接收参数为 </w:t>
      </w:r>
      <w:r>
        <w:rPr>
          <w:rFonts w:ascii="Consolas" w:hAnsi="Consolas" w:eastAsia="Consolas" w:cs="Consolas"/>
          <w:sz w:val="22"/>
          <w:shd w:val="clear" w:fill="EFF0F1"/>
        </w:rPr>
        <w:t>id</w:t>
      </w:r>
      <w:r>
        <w:rPr>
          <w:rFonts w:ascii="Arial" w:hAnsi="Arial" w:eastAsia="等线" w:cs="Arial"/>
          <w:sz w:val="22"/>
        </w:rPr>
        <w:t>，导致参数无法匹配，接口执行失败。</w:t>
      </w:r>
    </w:p>
    <w:p w14:paraId="582F1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查找用户失败</w:t>
      </w:r>
    </w:p>
    <w:p w14:paraId="10D50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前端通过 </w:t>
      </w:r>
      <w:r>
        <w:rPr>
          <w:rFonts w:ascii="Consolas" w:hAnsi="Consolas" w:eastAsia="Consolas" w:cs="Consolas"/>
          <w:sz w:val="22"/>
          <w:shd w:val="clear" w:fill="EFF0F1"/>
        </w:rPr>
        <w:t>api.users.getList()</w:t>
      </w:r>
      <w:r>
        <w:rPr>
          <w:rFonts w:ascii="Arial" w:hAnsi="Arial" w:eastAsia="等线" w:cs="Arial"/>
          <w:sz w:val="22"/>
        </w:rPr>
        <w:t xml:space="preserve"> 获取全部用户数据后，在前端通过 </w:t>
      </w:r>
      <w:r>
        <w:rPr>
          <w:rFonts w:ascii="Consolas" w:hAnsi="Consolas" w:eastAsia="Consolas" w:cs="Consolas"/>
          <w:sz w:val="22"/>
          <w:shd w:val="clear" w:fill="EFF0F1"/>
        </w:rPr>
        <w:t>item.username.toLowerCase().includes(filter.username.toLowerCase())</w:t>
      </w:r>
      <w:r>
        <w:rPr>
          <w:rFonts w:ascii="Arial" w:hAnsi="Arial" w:eastAsia="等线" w:cs="Arial"/>
          <w:sz w:val="22"/>
        </w:rPr>
        <w:t xml:space="preserve"> 逻辑过滤数据。问题根源为后端返回的用户列表数据可能为空，或返回字段与前端过滤逻辑所需字段不匹配，导致搜索功能失效。</w:t>
      </w:r>
    </w:p>
    <w:p w14:paraId="22128CB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科室管理模块测试</w:t>
      </w:r>
      <w:bookmarkEnd w:id="6"/>
    </w:p>
    <w:p w14:paraId="162BF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针对科室列表展示、新增科室、删除科室功能开展测试，模块核心功能异常，数据加载与同步存在严重问题，详细测试结果如下：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6495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E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8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2C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8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4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0B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问题分析</w:t>
            </w:r>
          </w:p>
        </w:tc>
      </w:tr>
      <w:tr w14:paraId="76E1C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5D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显示科室列表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7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进入科室管理页面，等待页面加载数据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B3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页面正常展示系统所有科室完整信息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8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页面提示“暂无科室数据”，无任何科室信息展示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8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E1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科室数据加载异常，前后端数据结构不匹配</w:t>
            </w:r>
          </w:p>
        </w:tc>
      </w:tr>
      <w:tr w14:paraId="7D76BD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3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添加科室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93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点击新增科室按钮，完整填写科室信息后提交保存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1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科室添加成功，页面列表自动刷新展示新增数据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B7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后台数据添加成功，但前端列表无法自动刷新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D6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E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新增数据后未执行列表刷新方法，存在数据同步漏洞</w:t>
            </w:r>
          </w:p>
        </w:tc>
      </w:tr>
      <w:tr w14:paraId="02450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7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删除科室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A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选择目标科室，点击删除按钮确认操作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8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科室数据成功删除，列表同步更新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删除接口调用失败，科室数据未删除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7C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9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删除接口参数接收与处理异常，接口执行失败</w:t>
            </w:r>
          </w:p>
        </w:tc>
      </w:tr>
    </w:tbl>
    <w:p w14:paraId="55B7C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问题详情：</w:t>
      </w:r>
    </w:p>
    <w:p w14:paraId="64166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科室列表无法显示</w:t>
      </w:r>
    </w:p>
    <w:p w14:paraId="2E1A6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前端通过 </w:t>
      </w:r>
      <w:r>
        <w:rPr>
          <w:rFonts w:ascii="Consolas" w:hAnsi="Consolas" w:eastAsia="Consolas" w:cs="Consolas"/>
          <w:sz w:val="22"/>
          <w:shd w:val="clear" w:fill="EFF0F1"/>
        </w:rPr>
        <w:t>api.departments.getList()</w:t>
      </w:r>
      <w:r>
        <w:rPr>
          <w:rFonts w:ascii="Arial" w:hAnsi="Arial" w:eastAsia="等线" w:cs="Arial"/>
          <w:sz w:val="22"/>
        </w:rPr>
        <w:t xml:space="preserve"> 请求科室数据，后端对应接口 </w:t>
      </w:r>
      <w:r>
        <w:rPr>
          <w:rFonts w:ascii="Consolas" w:hAnsi="Consolas" w:eastAsia="Consolas" w:cs="Consolas"/>
          <w:sz w:val="22"/>
          <w:shd w:val="clear" w:fill="EFF0F1"/>
        </w:rPr>
        <w:t>@GetMapping</w:t>
      </w:r>
      <w:r>
        <w:rPr>
          <w:rFonts w:ascii="Arial" w:hAnsi="Arial" w:eastAsia="等线" w:cs="Arial"/>
          <w:sz w:val="22"/>
        </w:rPr>
        <w:t xml:space="preserve"> 执行 </w:t>
      </w:r>
      <w:r>
        <w:rPr>
          <w:rFonts w:ascii="Consolas" w:hAnsi="Consolas" w:eastAsia="Consolas" w:cs="Consolas"/>
          <w:sz w:val="22"/>
          <w:shd w:val="clear" w:fill="EFF0F1"/>
        </w:rPr>
        <w:t>getDepartmentsList()</w:t>
      </w:r>
      <w:r>
        <w:rPr>
          <w:rFonts w:ascii="Arial" w:hAnsi="Arial" w:eastAsia="等线" w:cs="Arial"/>
          <w:sz w:val="22"/>
        </w:rPr>
        <w:t xml:space="preserve"> 方法返回数据。核心问题为</w:t>
      </w:r>
      <w:r>
        <w:rPr>
          <w:rFonts w:ascii="Arial" w:hAnsi="Arial" w:eastAsia="等线" w:cs="Arial"/>
          <w:b/>
          <w:sz w:val="22"/>
        </w:rPr>
        <w:t>后端返回数据结构、字段命名与前端预期不一致</w:t>
      </w:r>
      <w:r>
        <w:rPr>
          <w:rFonts w:ascii="Arial" w:hAnsi="Arial" w:eastAsia="等线" w:cs="Arial"/>
          <w:sz w:val="22"/>
        </w:rPr>
        <w:t xml:space="preserve">。前端预期字段为 </w:t>
      </w:r>
      <w:r>
        <w:rPr>
          <w:rFonts w:ascii="Consolas" w:hAnsi="Consolas" w:eastAsia="Consolas" w:cs="Consolas"/>
          <w:sz w:val="22"/>
          <w:shd w:val="clear" w:fill="EFF0F1"/>
        </w:rPr>
        <w:t>deptId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deptName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description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location</w:t>
      </w:r>
      <w:r>
        <w:rPr>
          <w:rFonts w:ascii="Arial" w:hAnsi="Arial" w:eastAsia="等线" w:cs="Arial"/>
          <w:sz w:val="22"/>
        </w:rPr>
        <w:t>，而后端返回字段命名不匹配，导致前端无法解析数据，展示空列表。</w:t>
      </w:r>
    </w:p>
    <w:p w14:paraId="25D0DE7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系统首页公告显示测试</w:t>
      </w:r>
      <w:bookmarkEnd w:id="7"/>
    </w:p>
    <w:p w14:paraId="21B872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针对系统首页公告展示功能进行专项测试，功能完全缺失，详细测试结果如下：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54C3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C5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C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6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54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5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B7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问题分析</w:t>
            </w:r>
          </w:p>
        </w:tc>
      </w:tr>
      <w:tr w14:paraId="60240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13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首页显示公告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89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登录系统，成功进入用户首页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0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首页正常展示平台公告列表信息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71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首页无公告展示模块，无任何公告内容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A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5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首页未开发公告展示功能，无对应组件与接口调用逻辑</w:t>
            </w:r>
          </w:p>
        </w:tc>
      </w:tr>
    </w:tbl>
    <w:p w14:paraId="76AC4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问题详情：</w:t>
      </w:r>
    </w:p>
    <w:p w14:paraId="2AC59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查看前端 </w:t>
      </w:r>
      <w:r>
        <w:rPr>
          <w:rFonts w:ascii="Consolas" w:hAnsi="Consolas" w:eastAsia="Consolas" w:cs="Consolas"/>
          <w:sz w:val="22"/>
          <w:shd w:val="clear" w:fill="EFF0F1"/>
        </w:rPr>
        <w:t>Home.vue</w:t>
      </w:r>
      <w:r>
        <w:rPr>
          <w:rFonts w:ascii="Arial" w:hAnsi="Arial" w:eastAsia="等线" w:cs="Arial"/>
          <w:sz w:val="22"/>
        </w:rPr>
        <w:t xml:space="preserve"> 源码可知，当前首页仅集成欢迎卡片、统计数据卡片、医生工作台、最近活动模块，</w:t>
      </w:r>
      <w:r>
        <w:rPr>
          <w:rFonts w:ascii="Arial" w:hAnsi="Arial" w:eastAsia="等线" w:cs="Arial"/>
          <w:b/>
          <w:sz w:val="22"/>
        </w:rPr>
        <w:t>未开发公告展示组件，也未调用公告数据查询API</w:t>
      </w:r>
      <w:r>
        <w:rPr>
          <w:rFonts w:ascii="Arial" w:hAnsi="Arial" w:eastAsia="等线" w:cs="Arial"/>
          <w:sz w:val="22"/>
        </w:rPr>
        <w:t>，导致首页完全无法展示公告信息，属于功能开发缺失问题。</w:t>
      </w:r>
    </w:p>
    <w:p w14:paraId="014B6AE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2.4 AI问诊历史测试</w:t>
      </w:r>
      <w:bookmarkEnd w:id="8"/>
    </w:p>
    <w:p w14:paraId="7856A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针对AI问诊历史会话列表、会话详情查看功能测试，功能完全失效，无法加载历史问诊数据，详细测试结果如下：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8E0A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F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5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FE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1D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C4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BB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问题分析</w:t>
            </w:r>
          </w:p>
        </w:tc>
      </w:tr>
      <w:tr w14:paraId="02AEE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6E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查看问诊历史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9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进入AI问诊历史页面，加载会话数据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5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页面展示用户所有AI问诊历史会话列表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B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页面显示空列表，无任何历史会话数据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98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2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历史会话查询接口异常，数据未持久化存储</w:t>
            </w:r>
          </w:p>
        </w:tc>
      </w:tr>
      <w:tr w14:paraId="1C9EC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6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查看会话详情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2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点击对应历史会话条目，查看详细问诊内容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C0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页面展示完整的问诊会话问答内容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无法加载会话详情，页面无数据展示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4B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B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会话详情查询接口未实现或数据解析异常</w:t>
            </w:r>
          </w:p>
        </w:tc>
      </w:tr>
    </w:tbl>
    <w:p w14:paraId="4AAC1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问题详情：</w:t>
      </w:r>
    </w:p>
    <w:p w14:paraId="07B80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前端通过 </w:t>
      </w:r>
      <w:r>
        <w:rPr>
          <w:rFonts w:ascii="Consolas" w:hAnsi="Consolas" w:eastAsia="Consolas" w:cs="Consolas"/>
          <w:sz w:val="22"/>
          <w:shd w:val="clear" w:fill="EFF0F1"/>
        </w:rPr>
        <w:t>aiConsultationApi.getMySessions({ page: 1, pageSize: 20 })</w:t>
      </w:r>
      <w:r>
        <w:rPr>
          <w:rFonts w:ascii="Arial" w:hAnsi="Arial" w:eastAsia="等线" w:cs="Arial"/>
          <w:sz w:val="22"/>
        </w:rPr>
        <w:t xml:space="preserve"> 调用 </w:t>
      </w:r>
      <w:r>
        <w:rPr>
          <w:rFonts w:ascii="Consolas" w:hAnsi="Consolas" w:eastAsia="Consolas" w:cs="Consolas"/>
          <w:sz w:val="22"/>
          <w:shd w:val="clear" w:fill="EFF0F1"/>
        </w:rPr>
        <w:t>/api/ai-consultation/session/my</w:t>
      </w:r>
      <w:r>
        <w:rPr>
          <w:rFonts w:ascii="Arial" w:hAnsi="Arial" w:eastAsia="等线" w:cs="Arial"/>
          <w:sz w:val="22"/>
        </w:rPr>
        <w:t xml:space="preserve"> 接口获取历史会话数据。问题根源包含三点：一是后端未实现该会话查询接口；二是AI问诊会话数据未持久化存入数据库，无历史数据可查询；三是后端返回数据结构与前端解析逻辑不匹配，导致数据加载失败。</w:t>
      </w:r>
    </w:p>
    <w:p w14:paraId="36EDF4F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三、问题汇总</w:t>
      </w:r>
      <w:bookmarkEnd w:id="9"/>
    </w:p>
    <w:p w14:paraId="6C724D6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问题清单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0028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2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83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2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60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</w:tr>
      <w:tr w14:paraId="4ADB0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D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97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E4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无法删除系统用户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15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33C6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D6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28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7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无法根据条件查找用户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B9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CF2B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3F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66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C7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无法编辑修改用户信息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96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2486A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6E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D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3C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无法加载、显示科室列表数据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E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86FD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87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E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6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新增科室后前端列表无法自动刷新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0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3CD2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05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01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77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无法删除已有科室数据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8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181C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25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E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4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首页无公告展示模块，无法显示公告信息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00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4D42F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E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4B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8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无历史问诊会话展示，无法查看问诊记录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01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03EF0EE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问题分类统计</w:t>
      </w:r>
      <w:bookmarkEnd w:id="11"/>
    </w:p>
    <w:p w14:paraId="23A3BB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本次测试共发现系统功能缺陷8项，各模块问题分布及占比统计如下：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297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7D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F3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7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</w:tr>
      <w:tr w14:paraId="6B7F7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C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0C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C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37.5%</w:t>
            </w:r>
          </w:p>
        </w:tc>
      </w:tr>
      <w:tr w14:paraId="48719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7B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3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A8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37.5%</w:t>
            </w:r>
          </w:p>
        </w:tc>
      </w:tr>
      <w:tr w14:paraId="6E2F0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28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9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D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12.5%</w:t>
            </w:r>
          </w:p>
        </w:tc>
      </w:tr>
      <w:tr w14:paraId="04726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D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1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18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12.5%</w:t>
            </w:r>
          </w:p>
        </w:tc>
      </w:tr>
      <w:tr w14:paraId="70949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F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A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B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520EF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统计可知，系统问题主要集中在</w:t>
      </w:r>
      <w:r>
        <w:rPr>
          <w:rFonts w:ascii="Arial" w:hAnsi="Arial" w:eastAsia="等线" w:cs="Arial"/>
          <w:b/>
          <w:sz w:val="22"/>
        </w:rPr>
        <w:t>用户管理、科室管理</w:t>
      </w:r>
      <w:r>
        <w:rPr>
          <w:rFonts w:ascii="Arial" w:hAnsi="Arial" w:eastAsia="等线" w:cs="Arial"/>
          <w:sz w:val="22"/>
        </w:rPr>
        <w:t>两大核心运维模块，合计占比75%，多为高严重程度缺陷，直接影响平台基础运维与核心业务使用。</w:t>
      </w:r>
    </w:p>
    <w:p w14:paraId="39BD745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四、问题原因分析</w:t>
      </w:r>
      <w:bookmarkEnd w:id="12"/>
    </w:p>
    <w:p w14:paraId="406B0E0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前端问题</w:t>
      </w:r>
      <w:bookmarkEnd w:id="13"/>
    </w:p>
    <w:p w14:paraId="264538A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字段命名不统一</w:t>
      </w:r>
      <w:r>
        <w:rPr>
          <w:rFonts w:ascii="Arial" w:hAnsi="Arial" w:eastAsia="等线" w:cs="Arial"/>
          <w:sz w:val="22"/>
        </w:rPr>
        <w:t xml:space="preserve">：前后端数据字段命名规范不一致，存在 </w:t>
      </w:r>
      <w:r>
        <w:rPr>
          <w:rFonts w:ascii="Consolas" w:hAnsi="Consolas" w:eastAsia="Consolas" w:cs="Consolas"/>
          <w:sz w:val="22"/>
          <w:shd w:val="clear" w:fill="EFF0F1"/>
        </w:rPr>
        <w:t>userId</w:t>
      </w:r>
      <w:r>
        <w:rPr>
          <w:rFonts w:ascii="Arial" w:hAnsi="Arial" w:eastAsia="等线" w:cs="Arial"/>
          <w:sz w:val="22"/>
        </w:rPr>
        <w:t xml:space="preserve"> 与 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id</w:t>
      </w:r>
      <w:r>
        <w:rPr>
          <w:rFonts w:ascii="Arial" w:hAnsi="Arial" w:eastAsia="等线" w:cs="Arial"/>
          <w:sz w:val="22"/>
        </w:rPr>
        <w:t xml:space="preserve"> 混用情况，导致参数映射、数据解析失败。</w:t>
      </w:r>
    </w:p>
    <w:p w14:paraId="22C0AE9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API参数调用错误</w:t>
      </w:r>
      <w:r>
        <w:rPr>
          <w:rFonts w:ascii="Arial" w:hAnsi="Arial" w:eastAsia="等线" w:cs="Arial"/>
          <w:sz w:val="22"/>
        </w:rPr>
        <w:t>：前端调用接口传递的参数名称、参数格式与后端接口接收要求不匹配，引发接口调用失效。</w:t>
      </w:r>
    </w:p>
    <w:p w14:paraId="3AD1CCF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数据处理逻辑缺陷</w:t>
      </w:r>
      <w:r>
        <w:rPr>
          <w:rFonts w:ascii="Arial" w:hAnsi="Arial" w:eastAsia="等线" w:cs="Arial"/>
          <w:sz w:val="22"/>
        </w:rPr>
        <w:t>：前端本地数据过滤、刷新、同步逻辑不完善，新增数据无自动刷新机制，空数据场景处理异常。</w:t>
      </w:r>
    </w:p>
    <w:p w14:paraId="32B2CE1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功能开发缺失</w:t>
      </w:r>
      <w:r>
        <w:rPr>
          <w:rFonts w:ascii="Arial" w:hAnsi="Arial" w:eastAsia="等线" w:cs="Arial"/>
          <w:sz w:val="22"/>
        </w:rPr>
        <w:t>：系统首页未开发公告展示组件，未配置公告API调用逻辑，属于功能遗漏问题。</w:t>
      </w:r>
    </w:p>
    <w:p w14:paraId="1245BA5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 后端问题</w:t>
      </w:r>
      <w:bookmarkEnd w:id="14"/>
    </w:p>
    <w:p w14:paraId="2A1C1EA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接口实现不完整</w:t>
      </w:r>
      <w:r>
        <w:rPr>
          <w:rFonts w:ascii="Arial" w:hAnsi="Arial" w:eastAsia="等线" w:cs="Arial"/>
          <w:sz w:val="22"/>
        </w:rPr>
        <w:t>：部分核心业务接口未开发、未完善，用户编辑、删除、AI会话查询等接口执行逻辑异常，无法正常响应前端请求。</w:t>
      </w:r>
    </w:p>
    <w:p w14:paraId="211792B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数据持久化失效</w:t>
      </w:r>
      <w:r>
        <w:rPr>
          <w:rFonts w:ascii="Arial" w:hAnsi="Arial" w:eastAsia="等线" w:cs="Arial"/>
          <w:sz w:val="22"/>
        </w:rPr>
        <w:t>：AI问诊会话数据未存入数据库，无历史数据留存，导致历史会话功能无数据可展示。</w:t>
      </w:r>
    </w:p>
    <w:p w14:paraId="0BFC031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数据结构不匹配</w:t>
      </w:r>
      <w:r>
        <w:rPr>
          <w:rFonts w:ascii="Arial" w:hAnsi="Arial" w:eastAsia="等线" w:cs="Arial"/>
          <w:sz w:val="22"/>
        </w:rPr>
        <w:t>：后端返回的JSON数据结构、字段命名与前端解析逻辑不统一，造成前端数据加载为空、展示异常。</w:t>
      </w:r>
    </w:p>
    <w:p w14:paraId="679C710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五、建议修复方案</w:t>
      </w:r>
      <w:bookmarkEnd w:id="15"/>
    </w:p>
    <w:p w14:paraId="7A17FCB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用户管理模块修复方案</w:t>
      </w:r>
      <w:bookmarkEnd w:id="16"/>
    </w:p>
    <w:p w14:paraId="31B298E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统一前后端字段规范</w:t>
      </w:r>
      <w:r>
        <w:rPr>
          <w:rFonts w:ascii="Arial" w:hAnsi="Arial" w:eastAsia="等线" w:cs="Arial"/>
          <w:sz w:val="22"/>
        </w:rPr>
        <w:t xml:space="preserve">：全局统一用户ID字段命名，前后端均统一使用 </w:t>
      </w:r>
      <w:r>
        <w:rPr>
          <w:rFonts w:ascii="Consolas" w:hAnsi="Consolas" w:eastAsia="Consolas" w:cs="Consolas"/>
          <w:sz w:val="22"/>
          <w:shd w:val="clear" w:fill="EFF0F1"/>
        </w:rPr>
        <w:t>userId</w:t>
      </w:r>
      <w:r>
        <w:rPr>
          <w:rFonts w:ascii="Arial" w:hAnsi="Arial" w:eastAsia="等线" w:cs="Arial"/>
          <w:sz w:val="22"/>
        </w:rPr>
        <w:t>，消除字段映射不匹配问题。</w:t>
      </w:r>
    </w:p>
    <w:p w14:paraId="546B63A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修复删除接口逻辑</w:t>
      </w:r>
      <w:r>
        <w:rPr>
          <w:rFonts w:ascii="Arial" w:hAnsi="Arial" w:eastAsia="等线" w:cs="Arial"/>
          <w:sz w:val="22"/>
        </w:rPr>
        <w:t xml:space="preserve">：校验后端 </w:t>
      </w:r>
      <w:r>
        <w:rPr>
          <w:rFonts w:ascii="Consolas" w:hAnsi="Consolas" w:eastAsia="Consolas" w:cs="Consolas"/>
          <w:sz w:val="22"/>
          <w:shd w:val="clear" w:fill="EFF0F1"/>
        </w:rPr>
        <w:t>removeById()</w:t>
      </w:r>
      <w:r>
        <w:rPr>
          <w:rFonts w:ascii="Arial" w:hAnsi="Arial" w:eastAsia="等线" w:cs="Arial"/>
          <w:sz w:val="22"/>
        </w:rPr>
        <w:t xml:space="preserve"> 方法参数接收逻辑，适配前端传递的 </w:t>
      </w:r>
      <w:r>
        <w:rPr>
          <w:rFonts w:ascii="Consolas" w:hAnsi="Consolas" w:eastAsia="Consolas" w:cs="Consolas"/>
          <w:sz w:val="22"/>
          <w:shd w:val="clear" w:fill="EFF0F1"/>
        </w:rPr>
        <w:t>userId</w:t>
      </w:r>
      <w:r>
        <w:rPr>
          <w:rFonts w:ascii="Arial" w:hAnsi="Arial" w:eastAsia="等线" w:cs="Arial"/>
          <w:sz w:val="22"/>
        </w:rPr>
        <w:t xml:space="preserve"> 参数，确保删除请求正常执行。</w:t>
      </w:r>
    </w:p>
    <w:p w14:paraId="6C6B791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优化搜索过滤逻辑</w:t>
      </w:r>
      <w:r>
        <w:rPr>
          <w:rFonts w:ascii="Arial" w:hAnsi="Arial" w:eastAsia="等线" w:cs="Arial"/>
          <w:sz w:val="22"/>
        </w:rPr>
        <w:t>：完善前端用户搜索过滤规则，增加空数据判断、参数容错处理，同时校验后端列表查询接口，确保正常返回完整用户数据。</w:t>
      </w:r>
    </w:p>
    <w:p w14:paraId="74D3AA8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修复用户编辑接口</w:t>
      </w:r>
      <w:r>
        <w:rPr>
          <w:rFonts w:ascii="Arial" w:hAnsi="Arial" w:eastAsia="等线" w:cs="Arial"/>
          <w:sz w:val="22"/>
        </w:rPr>
        <w:t>：排查后端用户信息更新接口代码，修复数据更新逻辑，确保编辑信息可正常提交、保存。</w:t>
      </w:r>
    </w:p>
    <w:p w14:paraId="279E18D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科室管理模块修复方案</w:t>
      </w:r>
      <w:bookmarkEnd w:id="17"/>
    </w:p>
    <w:p w14:paraId="6BDFD95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统一数据结构与字段</w:t>
      </w:r>
      <w:r>
        <w:rPr>
          <w:rFonts w:ascii="Arial" w:hAnsi="Arial" w:eastAsia="等线" w:cs="Arial"/>
          <w:sz w:val="22"/>
        </w:rPr>
        <w:t xml:space="preserve">：调整后端科室数据返回字段，适配前端 </w:t>
      </w:r>
      <w:r>
        <w:rPr>
          <w:rFonts w:ascii="Consolas" w:hAnsi="Consolas" w:eastAsia="Consolas" w:cs="Consolas"/>
          <w:sz w:val="22"/>
          <w:shd w:val="clear" w:fill="EFF0F1"/>
        </w:rPr>
        <w:t>deptId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deptName</w:t>
      </w:r>
      <w:r>
        <w:rPr>
          <w:rFonts w:ascii="Arial" w:hAnsi="Arial" w:eastAsia="等线" w:cs="Arial"/>
          <w:sz w:val="22"/>
        </w:rPr>
        <w:t xml:space="preserve"> 等字段解析规则，保证前后端数据结构一致。</w:t>
      </w:r>
    </w:p>
    <w:p w14:paraId="361E7FD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修复列表刷新机制</w:t>
      </w:r>
      <w:r>
        <w:rPr>
          <w:rFonts w:ascii="Arial" w:hAnsi="Arial" w:eastAsia="等线" w:cs="Arial"/>
          <w:sz w:val="22"/>
        </w:rPr>
        <w:t xml:space="preserve">：在新增科室接口请求成功后，主动调用 </w:t>
      </w:r>
      <w:r>
        <w:rPr>
          <w:rFonts w:ascii="Consolas" w:hAnsi="Consolas" w:eastAsia="Consolas" w:cs="Consolas"/>
          <w:sz w:val="22"/>
          <w:shd w:val="clear" w:fill="EFF0F1"/>
        </w:rPr>
        <w:t>loadData()</w:t>
      </w:r>
      <w:r>
        <w:rPr>
          <w:rFonts w:ascii="Arial" w:hAnsi="Arial" w:eastAsia="等线" w:cs="Arial"/>
          <w:sz w:val="22"/>
        </w:rPr>
        <w:t xml:space="preserve"> 列表刷新方法，实现新增数据实时展示。</w:t>
      </w:r>
    </w:p>
    <w:p w14:paraId="293A2FD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优化科室删除接口</w:t>
      </w:r>
      <w:r>
        <w:rPr>
          <w:rFonts w:ascii="Arial" w:hAnsi="Arial" w:eastAsia="等线" w:cs="Arial"/>
          <w:sz w:val="22"/>
        </w:rPr>
        <w:t>：校验后端科室删除接口参数接收、数据删除逻辑，适配前端请求参数，修复接口调用失败问题。</w:t>
      </w:r>
    </w:p>
    <w:p w14:paraId="065797F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系统首页修复方案</w:t>
      </w:r>
      <w:bookmarkEnd w:id="18"/>
    </w:p>
    <w:p w14:paraId="0B69164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开发公告展示组件</w:t>
      </w:r>
      <w:r>
        <w:rPr>
          <w:rFonts w:ascii="Arial" w:hAnsi="Arial" w:eastAsia="等线" w:cs="Arial"/>
          <w:sz w:val="22"/>
        </w:rPr>
        <w:t xml:space="preserve">：在 </w:t>
      </w:r>
      <w:r>
        <w:rPr>
          <w:rFonts w:ascii="Consolas" w:hAnsi="Consolas" w:eastAsia="Consolas" w:cs="Consolas"/>
          <w:sz w:val="22"/>
          <w:shd w:val="clear" w:fill="EFF0F1"/>
        </w:rPr>
        <w:t>Home.vue</w:t>
      </w:r>
      <w:r>
        <w:rPr>
          <w:rFonts w:ascii="Arial" w:hAnsi="Arial" w:eastAsia="等线" w:cs="Arial"/>
          <w:sz w:val="22"/>
        </w:rPr>
        <w:t xml:space="preserve"> 首页新增公告展示模块，设计公告列表展示样式，适配系统整体UI风格。</w:t>
      </w:r>
    </w:p>
    <w:p w14:paraId="69454A8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对接公告查询接口</w:t>
      </w:r>
      <w:r>
        <w:rPr>
          <w:rFonts w:ascii="Arial" w:hAnsi="Arial" w:eastAsia="等线" w:cs="Arial"/>
          <w:sz w:val="22"/>
        </w:rPr>
        <w:t xml:space="preserve">：在首页挂载页面加载事件，调用 </w:t>
      </w:r>
      <w:r>
        <w:rPr>
          <w:rFonts w:ascii="Consolas" w:hAnsi="Consolas" w:eastAsia="Consolas" w:cs="Consolas"/>
          <w:sz w:val="22"/>
          <w:shd w:val="clear" w:fill="EFF0F1"/>
        </w:rPr>
        <w:t>api.notice.getList()</w:t>
      </w:r>
      <w:r>
        <w:rPr>
          <w:rFonts w:ascii="Arial" w:hAnsi="Arial" w:eastAsia="等线" w:cs="Arial"/>
          <w:sz w:val="22"/>
        </w:rPr>
        <w:t xml:space="preserve"> 接口获取公告数据，实现公告自动加载展示。</w:t>
      </w:r>
    </w:p>
    <w:p w14:paraId="29DD613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AI问诊历史修复方案</w:t>
      </w:r>
      <w:bookmarkEnd w:id="19"/>
    </w:p>
    <w:p w14:paraId="2F668F3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完善后端接口开发</w:t>
      </w:r>
      <w:r>
        <w:rPr>
          <w:rFonts w:ascii="Arial" w:hAnsi="Arial" w:eastAsia="等线" w:cs="Arial"/>
          <w:sz w:val="22"/>
        </w:rPr>
        <w:t xml:space="preserve">：实现 </w:t>
      </w:r>
      <w:r>
        <w:rPr>
          <w:rFonts w:ascii="Consolas" w:hAnsi="Consolas" w:eastAsia="Consolas" w:cs="Consolas"/>
          <w:sz w:val="22"/>
          <w:shd w:val="clear" w:fill="EFF0F1"/>
        </w:rPr>
        <w:t>/api/ai-consultation/session/my</w:t>
      </w:r>
      <w:r>
        <w:rPr>
          <w:rFonts w:ascii="Arial" w:hAnsi="Arial" w:eastAsia="等线" w:cs="Arial"/>
          <w:sz w:val="22"/>
        </w:rPr>
        <w:t xml:space="preserve"> 历史会话查询接口，完成会话列表、会话详情查询逻辑开发。</w:t>
      </w:r>
    </w:p>
    <w:p w14:paraId="6DC52F6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开启数据持久化</w:t>
      </w:r>
      <w:r>
        <w:rPr>
          <w:rFonts w:ascii="Arial" w:hAnsi="Arial" w:eastAsia="等线" w:cs="Arial"/>
          <w:sz w:val="22"/>
        </w:rPr>
        <w:t>：优化AI问诊业务逻辑，将用户问诊会话、问答内容实时存入数据库，实现历史数据留存。</w:t>
      </w:r>
    </w:p>
    <w:p w14:paraId="2F1A5F9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统一前后端数据格式</w:t>
      </w:r>
      <w:r>
        <w:rPr>
          <w:rFonts w:ascii="Arial" w:hAnsi="Arial" w:eastAsia="等线" w:cs="Arial"/>
          <w:sz w:val="22"/>
        </w:rPr>
        <w:t>：调整后端返回的会话数据结构，适配前端解析逻辑，修复空列表、详情无法查看问题。</w:t>
      </w:r>
    </w:p>
    <w:p w14:paraId="50B12195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六、总结</w:t>
      </w:r>
      <w:bookmarkEnd w:id="20"/>
    </w:p>
    <w:p w14:paraId="5AFA1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本次针对智能问诊平台四大核心模块的专项测试，共排查出</w:t>
      </w:r>
      <w:r>
        <w:rPr>
          <w:rFonts w:ascii="Arial" w:hAnsi="Arial" w:eastAsia="等线" w:cs="Arial"/>
          <w:b/>
          <w:sz w:val="22"/>
        </w:rPr>
        <w:t>8项功能缺陷</w:t>
      </w:r>
      <w:r>
        <w:rPr>
          <w:rFonts w:ascii="Arial" w:hAnsi="Arial" w:eastAsia="等线" w:cs="Arial"/>
          <w:sz w:val="22"/>
        </w:rPr>
        <w:t>，其中高严重程度问题6项、中严重程度问题2项。问题主要集中在用户管理、科室管理两大基础运维模块，核心故障为前后端字段不统一、接口实现缺失、数据持久化失效、功能开发遗漏等。</w:t>
      </w:r>
    </w:p>
    <w:p w14:paraId="4FD97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当前系统基础运维功能、核心业务辅助功能存在明显缺陷，多项关键功能无法正常使用，严重影响平台的运维管理与用户正常就医体验，无法满足上线运行标准。</w:t>
      </w:r>
    </w:p>
    <w:p w14:paraId="00534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测试结论</w:t>
      </w:r>
      <w:r>
        <w:rPr>
          <w:rFonts w:ascii="Arial" w:hAnsi="Arial" w:eastAsia="等线" w:cs="Arial"/>
          <w:sz w:val="22"/>
        </w:rPr>
        <w:t>：智能问诊平台现阶段存在多处关键性功能缺陷，需优先完成高严重程度问题的修复，同步优化中等级缺陷，完成全功能回归测试后，方可投入正常使用。</w:t>
      </w:r>
    </w:p>
    <w:p w14:paraId="44851562">
      <w:pPr>
        <w:spacing w:before="120" w:after="120" w:line="288" w:lineRule="auto"/>
        <w:ind w:left="0"/>
        <w:jc w:val="left"/>
      </w:pP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ED6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3F8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771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3512</Words>
  <Characters>4145</Characters>
  <TotalTime>0</TotalTime>
  <ScaleCrop>false</ScaleCrop>
  <LinksUpToDate>false</LinksUpToDate>
  <CharactersWithSpaces>4222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2026-06-23T11:00:00Z</dcterms:created>
  <dc:creator>Apache POI</dc:creator>
  <cp:lastModifiedBy>陈310</cp:lastModifiedBy>
  <dcterms:modified xsi:type="dcterms:W3CDTF">2026-06-23T11:00:49Z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{"Label":"1","ContentProducer":"001191110102MACQD9K64010000","ProduceID":"7654544050259577825","ReservedCode1":"","ContentPropagator":"","PropagateID":"","ReservedCode2":""}</vt:lpwstr>
  </property>
  <property fmtid="{D5CDD505-2E9C-101B-9397-08002B2CF9AE}" pid="3" name="KSOTemplateDocerSaveRecord">
    <vt:lpwstr>eyJoZGlkIjoiNDNiYWI0OGI0ZTA3NDkyMjBlMGZmMTI5ZTBjODE0OTkiLCJ1c2VySWQiOiIxMTU5OTE3NjYzIn0=</vt:lpwstr>
  </property>
  <property fmtid="{D5CDD505-2E9C-101B-9397-08002B2CF9AE}" pid="4" name="KSOProductBuildVer">
    <vt:lpwstr>2052-12.1.0.26375</vt:lpwstr>
  </property>
  <property fmtid="{D5CDD505-2E9C-101B-9397-08002B2CF9AE}" pid="5" name="ICV">
    <vt:lpwstr>0585CF03777F45ADAAE368167CF7A5E7_12</vt:lpwstr>
  </property>
</Properties>
</file>